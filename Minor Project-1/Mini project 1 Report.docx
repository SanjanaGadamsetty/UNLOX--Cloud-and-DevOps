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C1016">
      <w:pPr>
        <w:pStyle w:val="36"/>
        <w:jc w:val="center"/>
        <w:rPr>
          <w:rFonts w:ascii="Times New Roman" w:hAnsi="Times New Roman" w:cs="Times New Roman"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72"/>
          <w:szCs w:val="72"/>
          <w14:textFill>
            <w14:solidFill>
              <w14:schemeClr w14:val="tx1"/>
            </w14:solidFill>
          </w14:textFill>
        </w:rPr>
        <w:t>MINI PROJECT REPORT</w:t>
      </w:r>
    </w:p>
    <w:p w14:paraId="49E1FD8C">
      <w:pPr>
        <w:spacing w:beforeLines="0" w:afterLines="0"/>
        <w:jc w:val="left"/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Title:</w:t>
      </w:r>
      <w:r>
        <w:rPr>
          <w:rFonts w:ascii="Times New Roman" w:hAnsi="Times New Roman" w:cs="Times New Roman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/>
          <w:b w:val="0"/>
          <w:bCs/>
          <w:color w:val="000000"/>
          <w:sz w:val="36"/>
          <w:szCs w:val="22"/>
        </w:rPr>
        <w:t xml:space="preserve">Secure Multi-Tier Web Application Network Architecture on AWS </w:t>
      </w:r>
      <w:r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Name:</w:t>
      </w:r>
      <w:r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Gadamsetty Venkata Nagalakshmi Sanjana</w:t>
      </w:r>
      <w:r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>Domain:</w:t>
      </w:r>
      <w:r>
        <w:rPr>
          <w:rFonts w:ascii="Times New Roman" w:hAnsi="Times New Roman" w:cs="Times New Roman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Cloud and DevOps (July 2026 Batch)</w:t>
      </w:r>
    </w:p>
    <w:p w14:paraId="7DC8D0BA">
      <w:pPr>
        <w:pStyle w:val="2"/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  <w:t>Abstract</w:t>
      </w:r>
    </w:p>
    <w:p w14:paraId="1BFC6CDA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This project demonstrates deployment of a static website using Amazon EC2 and Apache HTTP Server, along with backup storage using Amazon S3. The objective is to understand basic cloud infrastructure, compute, storage, and security concepts through a practical implementation.</w:t>
      </w:r>
    </w:p>
    <w:p w14:paraId="3DE8B5A5">
      <w:pPr>
        <w:pStyle w:val="2"/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  <w:t>Objectives</w:t>
      </w:r>
    </w:p>
    <w:p w14:paraId="238D5B9A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Launch an Amazon EC2 instance.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Install and configure Apache HTTP Server.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Host a static HTML webpage.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Create an Amazon S3 bucket.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Store the website backup in S3.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Understand security groups and public IP access.</w:t>
      </w:r>
    </w:p>
    <w:p w14:paraId="00FFE290">
      <w:pPr>
        <w:pStyle w:val="2"/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  <w:t>Tools &amp; Services</w:t>
      </w:r>
    </w:p>
    <w:p w14:paraId="73A369F4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AWS EC2, Amazon S3, Apache HTTP Server (httpd), Amazon Linux 2023, Web Browser, HTML.</w:t>
      </w:r>
    </w:p>
    <w:p w14:paraId="5F24A5F5">
      <w:pPr>
        <w:pStyle w:val="2"/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  <w:t>Architecture</w:t>
      </w:r>
    </w:p>
    <w:p w14:paraId="1BFF982D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Browser → Internet → EC2 Instance (Apache Web Server) → index.html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Backup: index.html → Amazon S3 Bucket</w:t>
      </w:r>
    </w:p>
    <w:p w14:paraId="377DA69A">
      <w:pPr>
        <w:pStyle w:val="2"/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  <w:t>Implementation</w:t>
      </w:r>
    </w:p>
    <w:p w14:paraId="6A6D3AE2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Created an AWS account.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Launched a t3.micro Amazon Linux EC2 instance.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Configured Security Group with SSH (22) and HTTP (80).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Connected using EC2 Instance Connect.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Installed Apache using sudo dnf install httpd -y.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Started and enabled Apache.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Created index.html under /var/www/html.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Verified website using the EC2 public IP.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Created an S3 bucket.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Uploaded index.html as a backup.</w:t>
      </w:r>
    </w:p>
    <w:p w14:paraId="7B78E13D">
      <w:pPr>
        <w:pStyle w:val="2"/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  <w:t>Results</w:t>
      </w:r>
    </w:p>
    <w:p w14:paraId="6765EC00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static website was successfully hosted on Amazon EC2 and was accessible using the instance's public IPv4 address. A backup copy of the website was successfully stored in Amazon S3.</w:t>
      </w:r>
    </w:p>
    <w:p w14:paraId="4C1BAC2B">
      <w:pPr>
        <w:pStyle w:val="2"/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  <w:t>Advantages</w:t>
      </w:r>
    </w:p>
    <w:p w14:paraId="5CA8C43D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Highly scalable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Reliable cloud hosting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Easy backup and storage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Pay-as-you-use model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Suitable for web application deployment</w:t>
      </w:r>
    </w:p>
    <w:p w14:paraId="517D3119">
      <w:pPr>
        <w:pStyle w:val="2"/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  <w:t>Conclusion</w:t>
      </w:r>
    </w:p>
    <w:p w14:paraId="4AD17D39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project successfully demonstrated the deployment of a static website on AWS using EC2 and Apache, with secure backup storage in Amazon S3. It provided practical exposure to core cloud computing services and basic infrastructure management.</w:t>
      </w:r>
    </w:p>
    <w:p w14:paraId="0EB3E88C">
      <w:pPr>
        <w:pStyle w:val="2"/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36"/>
          <w14:textFill>
            <w14:solidFill>
              <w14:schemeClr w14:val="tx1"/>
            </w14:solidFill>
          </w14:textFill>
        </w:rPr>
        <w:t>Screenshots to Insert</w:t>
      </w:r>
    </w:p>
    <w:p w14:paraId="69EF433C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Insert the following screenshots in this section with captions: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EC2 Running Instance</w:t>
      </w:r>
    </w:p>
    <w:p w14:paraId="10B4997A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486400" cy="3074670"/>
            <wp:effectExtent l="0" t="0" r="0" b="0"/>
            <wp:wrapThrough wrapText="bothSides">
              <wp:wrapPolygon>
                <wp:start x="0" y="0"/>
                <wp:lineTo x="0" y="21413"/>
                <wp:lineTo x="21525" y="21413"/>
                <wp:lineTo x="21525" y="0"/>
                <wp:lineTo x="0" y="0"/>
              </wp:wrapPolygon>
            </wp:wrapThrough>
            <wp:docPr id="46445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5148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Website Output</w:t>
      </w:r>
    </w:p>
    <w:p w14:paraId="6915AC8C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486400" cy="3080385"/>
            <wp:effectExtent l="0" t="0" r="0" b="5715"/>
            <wp:wrapThrough wrapText="bothSides">
              <wp:wrapPolygon>
                <wp:start x="0" y="0"/>
                <wp:lineTo x="0" y="21506"/>
                <wp:lineTo x="21525" y="21506"/>
                <wp:lineTo x="21525" y="0"/>
                <wp:lineTo x="0" y="0"/>
              </wp:wrapPolygon>
            </wp:wrapThrough>
            <wp:docPr id="2058183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8349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Security Group (Ports 22 &amp; 80)</w:t>
      </w:r>
    </w:p>
    <w:p w14:paraId="73A22ABA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486400" cy="3088005"/>
            <wp:effectExtent l="0" t="0" r="0" b="0"/>
            <wp:wrapThrough wrapText="bothSides">
              <wp:wrapPolygon>
                <wp:start x="0" y="0"/>
                <wp:lineTo x="0" y="21453"/>
                <wp:lineTo x="21525" y="21453"/>
                <wp:lineTo x="21525" y="0"/>
                <wp:lineTo x="0" y="0"/>
              </wp:wrapPolygon>
            </wp:wrapThrough>
            <wp:docPr id="750919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19736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5A378E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486400" cy="3085465"/>
            <wp:effectExtent l="0" t="0" r="0" b="635"/>
            <wp:wrapThrough wrapText="bothSides">
              <wp:wrapPolygon>
                <wp:start x="0" y="0"/>
                <wp:lineTo x="0" y="21471"/>
                <wp:lineTo x="21525" y="21471"/>
                <wp:lineTo x="21525" y="0"/>
                <wp:lineTo x="0" y="0"/>
              </wp:wrapPolygon>
            </wp:wrapThrough>
            <wp:docPr id="605330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3083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</w:p>
    <w:p w14:paraId="2167067C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087E16F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8C848E8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S3 Bucket</w:t>
      </w:r>
    </w:p>
    <w:p w14:paraId="26ECEC12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45085</wp:posOffset>
            </wp:positionH>
            <wp:positionV relativeFrom="paragraph">
              <wp:posOffset>3839845</wp:posOffset>
            </wp:positionV>
            <wp:extent cx="5486400" cy="3092450"/>
            <wp:effectExtent l="0" t="0" r="0" b="0"/>
            <wp:wrapThrough wrapText="bothSides">
              <wp:wrapPolygon>
                <wp:start x="0" y="0"/>
                <wp:lineTo x="0" y="21423"/>
                <wp:lineTo x="21525" y="21423"/>
                <wp:lineTo x="21525" y="0"/>
                <wp:lineTo x="0" y="0"/>
              </wp:wrapPolygon>
            </wp:wrapThrough>
            <wp:docPr id="502918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8092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486400" cy="3085465"/>
            <wp:effectExtent l="0" t="0" r="0" b="635"/>
            <wp:wrapThrough wrapText="bothSides">
              <wp:wrapPolygon>
                <wp:start x="0" y="0"/>
                <wp:lineTo x="0" y="21471"/>
                <wp:lineTo x="21525" y="21471"/>
                <wp:lineTo x="21525" y="0"/>
                <wp:lineTo x="0" y="0"/>
              </wp:wrapPolygon>
            </wp:wrapThrough>
            <wp:docPr id="1296570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70054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• Uploaded index.html</w:t>
      </w:r>
    </w:p>
    <w:p w14:paraId="4FE077B3">
      <w:pPr>
        <w:rPr>
          <w:rFonts w:hint="default" w:ascii="Times New Roman" w:hAnsi="Times New Roman" w:cs="Times New Roman" w:eastAsiaTheme="majorEastAsia"/>
          <w:b/>
          <w:bCs/>
          <w:color w:val="000000" w:themeColor="text1"/>
          <w:sz w:val="40"/>
          <w:szCs w:val="36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ajorEastAsia"/>
          <w:b/>
          <w:bCs/>
          <w:color w:val="000000" w:themeColor="text1"/>
          <w:sz w:val="40"/>
          <w:szCs w:val="36"/>
          <w:lang w:val="en-US" w:eastAsia="en-US" w:bidi="ar-SA"/>
          <w14:textFill>
            <w14:solidFill>
              <w14:schemeClr w14:val="tx1"/>
            </w14:solidFill>
          </w14:textFill>
        </w:rPr>
        <w:t>GitHub Link</w:t>
      </w:r>
    </w:p>
    <w:p w14:paraId="441E05E4"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https://github.c</w:t>
      </w: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om/SanjanaGadamsetty/UNLOX--Cloud-and-DevOps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663E59"/>
    <w:rsid w:val="00AA1D8D"/>
    <w:rsid w:val="00B47730"/>
    <w:rsid w:val="00B54096"/>
    <w:rsid w:val="00CB0664"/>
    <w:rsid w:val="00D25ABD"/>
    <w:rsid w:val="00FC693F"/>
    <w:rsid w:val="31A855EE"/>
    <w:rsid w:val="5CD2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335</Words>
  <Characters>1799</Characters>
  <Lines>15</Lines>
  <Paragraphs>4</Paragraphs>
  <TotalTime>3</TotalTime>
  <ScaleCrop>false</ScaleCrop>
  <LinksUpToDate>false</LinksUpToDate>
  <CharactersWithSpaces>2088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Sanjana Gadamsetty</cp:lastModifiedBy>
  <dcterms:modified xsi:type="dcterms:W3CDTF">2026-07-20T12:56:35Z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eyJoZGlkIjoiN2M5ZWYxZmQ4ZTQ1OTg1OWQxNTdmYjEwNzkzMDZhOTQiLCJ1c2VySWQiOiI1Njc1MTU0MDEzNzcifQ==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360B3360D91047BC888EA3F0B4F6F27A_12</vt:lpwstr>
  </property>
</Properties>
</file>